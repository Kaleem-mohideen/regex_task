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ageBreakBefore w:val="0"/>
        <w:spacing w:before="480"/>
        <w:rPr>
          <w:rFonts w:ascii="Montserrat" w:hAnsi="Montserrat" w:eastAsia="Montserrat" w:cs="Montserrat"/>
          <w:b/>
          <w:sz w:val="48"/>
          <w:szCs w:val="48"/>
        </w:rPr>
      </w:pPr>
      <w:bookmarkStart w:id="0" w:name="_houc2nsgeb06" w:colFirst="0" w:colLast="0"/>
      <w:bookmarkEnd w:id="0"/>
      <w:r>
        <w:rPr>
          <w:rFonts w:ascii="Montserrat" w:hAnsi="Montserrat" w:eastAsia="Montserrat" w:cs="Montserrat"/>
          <w:b/>
          <w:sz w:val="48"/>
          <w:szCs w:val="48"/>
          <w:rtl w:val="0"/>
        </w:rPr>
        <w:t>Django Evaluation - Final</w:t>
      </w:r>
    </w:p>
    <w:p w14:paraId="00000002">
      <w:pPr>
        <w:pageBreakBefore w:val="0"/>
        <w:rPr>
          <w:rFonts w:ascii="Montserrat" w:hAnsi="Montserrat" w:eastAsia="Montserrat" w:cs="Montserrat"/>
          <w:b/>
          <w:sz w:val="24"/>
          <w:szCs w:val="24"/>
        </w:rPr>
      </w:pPr>
      <w:r>
        <w:rPr>
          <w:rFonts w:ascii="Montserrat" w:hAnsi="Montserrat" w:eastAsia="Montserrat" w:cs="Montserrat"/>
          <w:b/>
          <w:sz w:val="24"/>
          <w:szCs w:val="24"/>
          <w:rtl w:val="0"/>
        </w:rPr>
        <w:t xml:space="preserve">Deadline - Within 7 days of the date when it was assigned </w:t>
      </w:r>
    </w:p>
    <w:p w14:paraId="00000003">
      <w:pPr>
        <w:pageBreakBefore w:val="0"/>
        <w:rPr>
          <w:rFonts w:ascii="Montserrat" w:hAnsi="Montserrat" w:eastAsia="Montserrat" w:cs="Montserrat"/>
          <w:b/>
          <w:sz w:val="24"/>
          <w:szCs w:val="24"/>
        </w:rPr>
      </w:pPr>
      <w:r>
        <w:rPr>
          <w:rFonts w:ascii="Montserrat" w:hAnsi="Montserrat" w:eastAsia="Montserrat" w:cs="Montserrat"/>
          <w:b/>
          <w:sz w:val="24"/>
          <w:szCs w:val="24"/>
          <w:rtl w:val="0"/>
        </w:rPr>
        <w:t xml:space="preserve">Grace period - 1 day </w:t>
      </w:r>
    </w:p>
    <w:p w14:paraId="00000004">
      <w:pPr>
        <w:pageBreakBefore w:val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This evaluation has three problem sets:</w:t>
      </w:r>
    </w:p>
    <w:p w14:paraId="00000005">
      <w:pPr>
        <w:pageBreakBefore w:val="0"/>
        <w:numPr>
          <w:ilvl w:val="0"/>
          <w:numId w:val="1"/>
        </w:numPr>
        <w:spacing w:before="24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fldChar w:fldCharType="begin"/>
      </w:r>
      <w:r>
        <w:instrText xml:space="preserve"> HYPERLINK \l "_qfmtlkeymyq5" \h </w:instrText>
      </w:r>
      <w:r>
        <w:fldChar w:fldCharType="separate"/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t>Problem Set 1 - Working with Regex</w:t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fldChar w:fldCharType="end"/>
      </w:r>
    </w:p>
    <w:p w14:paraId="00000006">
      <w:pPr>
        <w:pageBreakBefore w:val="0"/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fldChar w:fldCharType="begin"/>
      </w:r>
      <w:r>
        <w:instrText xml:space="preserve"> HYPERLINK \l "_9avp458fsle6" \h </w:instrText>
      </w:r>
      <w:r>
        <w:fldChar w:fldCharType="separate"/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t>Problem Set 2 -  Functional web ap</w:t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fldChar w:fldCharType="end"/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t xml:space="preserve">p </w:t>
      </w:r>
    </w:p>
    <w:p w14:paraId="00000007">
      <w:pPr>
        <w:pageBreakBefore w:val="0"/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fldChar w:fldCharType="begin"/>
      </w:r>
      <w:r>
        <w:instrText xml:space="preserve"> HYPERLINK \l "_ra8snzuiy8mx" \h </w:instrText>
      </w:r>
      <w:r>
        <w:fldChar w:fldCharType="separate"/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t xml:space="preserve">Problem Set 3 </w:t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fldChar w:fldCharType="end"/>
      </w:r>
    </w:p>
    <w:p w14:paraId="00000008">
      <w:pPr>
        <w:pageBreakBefore w:val="0"/>
        <w:numPr>
          <w:ilvl w:val="0"/>
          <w:numId w:val="1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fldChar w:fldCharType="begin"/>
      </w:r>
      <w:r>
        <w:instrText xml:space="preserve"> HYPERLINK \l "_smnw9ekviqsx" \h </w:instrText>
      </w:r>
      <w:r>
        <w:fldChar w:fldCharType="separate"/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t>Important Notes</w:t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fldChar w:fldCharType="end"/>
      </w:r>
    </w:p>
    <w:p w14:paraId="00000009">
      <w:pPr>
        <w:pageBreakBefore w:val="0"/>
        <w:numPr>
          <w:ilvl w:val="0"/>
          <w:numId w:val="1"/>
        </w:numPr>
        <w:spacing w:before="0" w:beforeAutospacing="0" w:after="24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fldChar w:fldCharType="begin"/>
      </w:r>
      <w:r>
        <w:instrText xml:space="preserve"> HYPERLINK \l "_vh1h38vn043m" \h </w:instrText>
      </w:r>
      <w:r>
        <w:fldChar w:fldCharType="separate"/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t>Submission Process</w:t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fldChar w:fldCharType="end"/>
      </w:r>
    </w:p>
    <w:p w14:paraId="0000000A">
      <w:pPr>
        <w:pStyle w:val="2"/>
        <w:keepNext w:val="0"/>
        <w:keepLines w:val="0"/>
        <w:pageBreakBefore w:val="0"/>
        <w:spacing w:before="480"/>
        <w:rPr>
          <w:rFonts w:ascii="Montserrat" w:hAnsi="Montserrat" w:eastAsia="Montserrat" w:cs="Montserrat"/>
          <w:b/>
          <w:sz w:val="48"/>
          <w:szCs w:val="48"/>
        </w:rPr>
      </w:pPr>
      <w:bookmarkStart w:id="1" w:name="_qfmtlkeymyq5" w:colFirst="0" w:colLast="0"/>
      <w:bookmarkEnd w:id="1"/>
    </w:p>
    <w:p w14:paraId="0000000B">
      <w:pPr>
        <w:pStyle w:val="2"/>
        <w:keepNext w:val="0"/>
        <w:keepLines w:val="0"/>
        <w:pageBreakBefore w:val="0"/>
        <w:spacing w:before="480"/>
        <w:rPr>
          <w:rFonts w:ascii="Montserrat" w:hAnsi="Montserrat" w:eastAsia="Montserrat" w:cs="Montserrat"/>
          <w:color w:val="1155CC"/>
          <w:sz w:val="24"/>
          <w:szCs w:val="24"/>
          <w:u w:val="single"/>
        </w:rPr>
      </w:pPr>
      <w:bookmarkStart w:id="2" w:name="_synleeiaml3y" w:colFirst="0" w:colLast="0"/>
      <w:bookmarkEnd w:id="2"/>
      <w:r>
        <w:rPr>
          <w:rFonts w:ascii="Montserrat" w:hAnsi="Montserrat" w:eastAsia="Montserrat" w:cs="Montserrat"/>
          <w:b/>
          <w:sz w:val="48"/>
          <w:szCs w:val="48"/>
          <w:rtl w:val="0"/>
        </w:rPr>
        <w:t>Problem Set I - Regex</w:t>
      </w:r>
    </w:p>
    <w:p w14:paraId="0000000C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0D">
      <w:pPr>
        <w:pageBreakBefore w:val="0"/>
        <w:numPr>
          <w:ilvl w:val="0"/>
          <w:numId w:val="2"/>
        </w:numPr>
        <w:spacing w:before="240" w:after="24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Write a regex to extract all the numbers with orange color background from the below text in italics (Output should be a list).</w:t>
      </w:r>
    </w:p>
    <w:p w14:paraId="0000000E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0F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10">
      <w:pPr>
        <w:pageBreakBefore w:val="0"/>
        <w:rPr>
          <w:rFonts w:ascii="Montserrat" w:hAnsi="Montserrat" w:eastAsia="Montserrat" w:cs="Montserrat"/>
          <w:i/>
          <w:sz w:val="24"/>
          <w:szCs w:val="24"/>
        </w:rPr>
      </w:pPr>
      <w:r>
        <w:rPr>
          <w:rFonts w:ascii="Montserrat" w:hAnsi="Montserrat" w:eastAsia="Montserrat" w:cs="Montserrat"/>
          <w:i/>
          <w:sz w:val="24"/>
          <w:szCs w:val="24"/>
          <w:rtl w:val="0"/>
        </w:rPr>
        <w:t>{"orders":[{"id":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1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2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3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4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5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6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7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8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9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10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11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648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649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650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651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652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},{"id":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653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}],"errors":[{"code":</w:t>
      </w:r>
      <w:r>
        <w:rPr>
          <w:rFonts w:ascii="Montserrat" w:hAnsi="Montserrat" w:eastAsia="Montserrat" w:cs="Montserrat"/>
          <w:i/>
          <w:sz w:val="24"/>
          <w:szCs w:val="24"/>
          <w:shd w:val="clear" w:fill="FF9900"/>
          <w:rtl w:val="0"/>
        </w:rPr>
        <w:t>3</w:t>
      </w:r>
      <w:r>
        <w:rPr>
          <w:rFonts w:ascii="Montserrat" w:hAnsi="Montserrat" w:eastAsia="Montserrat" w:cs="Montserrat"/>
          <w:i/>
          <w:sz w:val="24"/>
          <w:szCs w:val="24"/>
          <w:rtl w:val="0"/>
        </w:rPr>
        <w:t>,"message":"[PHP Warning #2] count(): Parameter must be an array or an object that implements Countable (153)"}]}</w:t>
      </w:r>
    </w:p>
    <w:p w14:paraId="00000011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12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13">
      <w:pPr>
        <w:pStyle w:val="2"/>
        <w:keepNext w:val="0"/>
        <w:keepLines w:val="0"/>
        <w:pageBreakBefore w:val="0"/>
        <w:spacing w:before="480"/>
        <w:rPr>
          <w:rFonts w:ascii="Montserrat" w:hAnsi="Montserrat" w:eastAsia="Montserrat" w:cs="Montserrat"/>
          <w:sz w:val="42"/>
          <w:szCs w:val="42"/>
        </w:rPr>
      </w:pPr>
      <w:bookmarkStart w:id="3" w:name="_9avp458fsle6" w:colFirst="0" w:colLast="0"/>
      <w:bookmarkEnd w:id="3"/>
      <w:r>
        <w:rPr>
          <w:rFonts w:ascii="Montserrat" w:hAnsi="Montserrat" w:eastAsia="Montserrat" w:cs="Montserrat"/>
          <w:b/>
          <w:sz w:val="48"/>
          <w:szCs w:val="48"/>
          <w:rtl w:val="0"/>
        </w:rPr>
        <w:t>Problem Set 2 - A functioning web app with API</w:t>
      </w:r>
    </w:p>
    <w:p w14:paraId="00000014">
      <w:pPr>
        <w:pStyle w:val="3"/>
        <w:keepNext w:val="0"/>
        <w:keepLines w:val="0"/>
        <w:pageBreakBefore w:val="0"/>
        <w:spacing w:after="80"/>
        <w:rPr>
          <w:rFonts w:ascii="Montserrat" w:hAnsi="Montserrat" w:eastAsia="Montserrat" w:cs="Montserrat"/>
          <w:b/>
          <w:sz w:val="36"/>
          <w:szCs w:val="36"/>
        </w:rPr>
      </w:pPr>
      <w:bookmarkStart w:id="4" w:name="_2nm97yj177tv" w:colFirst="0" w:colLast="0"/>
      <w:bookmarkEnd w:id="4"/>
      <w:r>
        <w:rPr>
          <w:rFonts w:ascii="Montserrat" w:hAnsi="Montserrat" w:eastAsia="Montserrat" w:cs="Montserrat"/>
          <w:b/>
          <w:sz w:val="36"/>
          <w:szCs w:val="36"/>
          <w:rtl w:val="0"/>
        </w:rPr>
        <w:t>I. Please create a website - which should have two components:</w:t>
      </w:r>
    </w:p>
    <w:p w14:paraId="00000015">
      <w:pPr>
        <w:pageBreakBefore w:val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br w:type="textWrapping"/>
      </w:r>
      <w:r>
        <w:rPr>
          <w:rFonts w:ascii="Montserrat" w:hAnsi="Montserrat" w:eastAsia="Montserrat" w:cs="Montserrat"/>
          <w:sz w:val="24"/>
          <w:szCs w:val="24"/>
          <w:rtl w:val="0"/>
        </w:rPr>
        <w:t xml:space="preserve">Expose all the endpoints using Rest API, with proper permissions, authentication and documentation. Please refer to the image link - </w:t>
      </w:r>
      <w:r>
        <w:fldChar w:fldCharType="begin"/>
      </w:r>
      <w:r>
        <w:instrText xml:space="preserve"> HYPERLINK "https://i.imgur.com/T0ZCO9A.png" \h </w:instrText>
      </w:r>
      <w:r>
        <w:fldChar w:fldCharType="separate"/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t>https://i.imgur.com/T0ZCO9A.png</w:t>
      </w:r>
      <w:r>
        <w:rPr>
          <w:rFonts w:ascii="Montserrat" w:hAnsi="Montserrat" w:eastAsia="Montserrat" w:cs="Montserrat"/>
          <w:color w:val="1155CC"/>
          <w:sz w:val="24"/>
          <w:szCs w:val="24"/>
          <w:u w:val="single"/>
          <w:rtl w:val="0"/>
        </w:rPr>
        <w:fldChar w:fldCharType="end"/>
      </w:r>
    </w:p>
    <w:p w14:paraId="00000016">
      <w:pPr>
        <w:pageBreakBefore w:val="0"/>
        <w:numPr>
          <w:ilvl w:val="0"/>
          <w:numId w:val="3"/>
        </w:numPr>
        <w:spacing w:before="240" w:after="0" w:afterAutospacing="0"/>
        <w:ind w:left="720" w:hanging="360"/>
        <w:rPr>
          <w:sz w:val="24"/>
          <w:szCs w:val="24"/>
        </w:rPr>
      </w:pPr>
      <w:r>
        <w:rPr>
          <w:rFonts w:ascii="Montserrat" w:hAnsi="Montserrat" w:eastAsia="Montserrat" w:cs="Montserrat"/>
          <w:b/>
          <w:sz w:val="24"/>
          <w:szCs w:val="24"/>
          <w:rtl w:val="0"/>
        </w:rPr>
        <w:t>Admin Facing</w:t>
      </w:r>
      <w:r>
        <w:rPr>
          <w:rFonts w:ascii="Montserrat" w:hAnsi="Montserrat" w:eastAsia="Montserrat" w:cs="Montserrat"/>
          <w:sz w:val="24"/>
          <w:szCs w:val="24"/>
          <w:rtl w:val="0"/>
        </w:rPr>
        <w:t xml:space="preserve"> - Where admin user can add an </w:t>
      </w:r>
      <w:r>
        <w:rPr>
          <w:rFonts w:ascii="Montserrat" w:hAnsi="Montserrat" w:eastAsia="Montserrat" w:cs="Montserrat"/>
          <w:b/>
          <w:sz w:val="24"/>
          <w:szCs w:val="24"/>
          <w:rtl w:val="0"/>
        </w:rPr>
        <w:t>android app</w:t>
      </w:r>
      <w:r>
        <w:rPr>
          <w:rFonts w:ascii="Montserrat" w:hAnsi="Montserrat" w:eastAsia="Montserrat" w:cs="Montserrat"/>
          <w:sz w:val="24"/>
          <w:szCs w:val="24"/>
          <w:rtl w:val="0"/>
        </w:rPr>
        <w:t xml:space="preserve"> as well as the number of points - earned by user for downloading the app. (Please do not use the default Django Admin)</w:t>
      </w:r>
    </w:p>
    <w:p w14:paraId="00000017">
      <w:pPr>
        <w:pageBreakBefore w:val="0"/>
        <w:numPr>
          <w:ilvl w:val="0"/>
          <w:numId w:val="3"/>
        </w:numPr>
        <w:spacing w:before="0" w:beforeAutospacing="0" w:after="0" w:afterAutospacing="0"/>
        <w:ind w:left="720" w:hanging="360"/>
        <w:rPr>
          <w:sz w:val="24"/>
          <w:szCs w:val="24"/>
        </w:rPr>
      </w:pPr>
      <w:r>
        <w:rPr>
          <w:rFonts w:ascii="Montserrat" w:hAnsi="Montserrat" w:eastAsia="Montserrat" w:cs="Montserrat"/>
          <w:b/>
          <w:sz w:val="24"/>
          <w:szCs w:val="24"/>
          <w:rtl w:val="0"/>
        </w:rPr>
        <w:t>User Facing</w:t>
      </w:r>
      <w:r>
        <w:rPr>
          <w:rFonts w:ascii="Montserrat" w:hAnsi="Montserrat" w:eastAsia="Montserrat" w:cs="Montserrat"/>
          <w:sz w:val="24"/>
          <w:szCs w:val="24"/>
          <w:rtl w:val="0"/>
        </w:rPr>
        <w:t xml:space="preserve"> - where the user can see the apps added by the admin and the points. The user should be able to see the following fields. </w:t>
      </w:r>
    </w:p>
    <w:p w14:paraId="00000018">
      <w:pPr>
        <w:pageBreakBefore w:val="0"/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 xml:space="preserve">Signup and Login (Feel free to use any package for the same). </w:t>
      </w:r>
    </w:p>
    <w:p w14:paraId="00000019">
      <w:pPr>
        <w:pageBreakBefore w:val="0"/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Their Name and Profile</w:t>
      </w:r>
    </w:p>
    <w:p w14:paraId="0000001A">
      <w:pPr>
        <w:pageBreakBefore w:val="0"/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Points Earned.</w:t>
      </w:r>
    </w:p>
    <w:p w14:paraId="0000001B">
      <w:pPr>
        <w:pageBreakBefore w:val="0"/>
        <w:numPr>
          <w:ilvl w:val="0"/>
          <w:numId w:val="4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 xml:space="preserve">Tasks completed. </w:t>
      </w:r>
    </w:p>
    <w:p w14:paraId="0000001C">
      <w:pPr>
        <w:pageBreakBefore w:val="0"/>
        <w:numPr>
          <w:ilvl w:val="0"/>
          <w:numId w:val="4"/>
        </w:numPr>
        <w:spacing w:before="0" w:beforeAutospacing="0" w:after="24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 xml:space="preserve">Option to upload a screenshot (which must include drag and drop) for that particular task. (Like if a user downloads a particular app), he can send a screenshot of the open app to confirm that he has indeed downloaded the app. </w:t>
      </w:r>
    </w:p>
    <w:p w14:paraId="0000001D">
      <w:pPr>
        <w:pageBreakBefore w:val="0"/>
        <w:spacing w:before="240" w:after="240"/>
        <w:ind w:left="720" w:firstLine="0"/>
        <w:rPr>
          <w:rFonts w:ascii="Montserrat" w:hAnsi="Montserrat" w:eastAsia="Montserrat" w:cs="Montserrat"/>
          <w:sz w:val="24"/>
          <w:szCs w:val="24"/>
        </w:rPr>
      </w:pPr>
    </w:p>
    <w:p w14:paraId="0000001E">
      <w:pPr>
        <w:pageBreakBefore w:val="0"/>
        <w:spacing w:before="240" w:after="240"/>
        <w:ind w:left="720" w:firstLine="0"/>
        <w:rPr>
          <w:rFonts w:ascii="Montserrat" w:hAnsi="Montserrat" w:eastAsia="Montserrat" w:cs="Montserrat"/>
          <w:sz w:val="24"/>
          <w:szCs w:val="24"/>
        </w:rPr>
      </w:pPr>
    </w:p>
    <w:p w14:paraId="0000001F">
      <w:pPr>
        <w:pageBreakBefore w:val="0"/>
        <w:spacing w:before="240" w:after="240"/>
        <w:ind w:left="0" w:firstLine="0"/>
        <w:rPr>
          <w:rFonts w:ascii="Montserrat" w:hAnsi="Montserrat" w:eastAsia="Montserrat" w:cs="Montserrat"/>
          <w:b/>
          <w:sz w:val="48"/>
          <w:szCs w:val="48"/>
        </w:rPr>
      </w:pPr>
      <w:r>
        <w:rPr>
          <w:rFonts w:ascii="Montserrat" w:hAnsi="Montserrat" w:eastAsia="Montserrat" w:cs="Montserrat"/>
          <w:b/>
          <w:sz w:val="48"/>
          <w:szCs w:val="48"/>
          <w:rtl w:val="0"/>
        </w:rPr>
        <w:t>Problem Set 3</w:t>
      </w:r>
    </w:p>
    <w:p w14:paraId="00000020">
      <w:pPr>
        <w:pageBreakBefore w:val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Please answer the below questions:</w:t>
      </w:r>
    </w:p>
    <w:p w14:paraId="00000021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22">
      <w:pPr>
        <w:pageBreakBefore w:val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A. Write and share a small note about your choice of system to schedule periodic tasks (such as downloading a list of ISINs every 24 hours). Why did you choose it? Is it reliable enough; Or will it scale? If not, what are the problems with it? And, what else would you recommend to fix this problem at scale in production?</w:t>
      </w:r>
    </w:p>
    <w:p w14:paraId="00000023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24">
      <w:pPr>
        <w:pageBreakBefore w:val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 xml:space="preserve">B. In what circumstances would you use Flask instead of Django and vice versa? </w:t>
      </w:r>
    </w:p>
    <w:p w14:paraId="00000025">
      <w:pPr>
        <w:pageBreakBefore w:val="0"/>
        <w:rPr>
          <w:rFonts w:ascii="Montserrat" w:hAnsi="Montserrat" w:eastAsia="Montserrat" w:cs="Montserrat"/>
          <w:sz w:val="24"/>
          <w:szCs w:val="24"/>
        </w:rPr>
      </w:pPr>
    </w:p>
    <w:p w14:paraId="00000026">
      <w:pPr>
        <w:pageBreakBefore w:val="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b/>
          <w:sz w:val="24"/>
          <w:szCs w:val="24"/>
          <w:rtl w:val="0"/>
        </w:rPr>
        <w:t>Bonus points</w:t>
      </w:r>
      <w:r>
        <w:rPr>
          <w:rFonts w:ascii="Montserrat" w:hAnsi="Montserrat" w:eastAsia="Montserrat" w:cs="Montserrat"/>
          <w:sz w:val="24"/>
          <w:szCs w:val="24"/>
          <w:rtl w:val="0"/>
        </w:rPr>
        <w:t xml:space="preserve"> </w:t>
      </w:r>
    </w:p>
    <w:p w14:paraId="00000027">
      <w:pPr>
        <w:pageBreakBefore w:val="0"/>
        <w:numPr>
          <w:ilvl w:val="0"/>
          <w:numId w:val="5"/>
        </w:numPr>
        <w:spacing w:before="240" w:after="24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For good s/w eng practices: e.g. modularity, well documented (comments and README), Normalized db schema, requirements.txt etc. Blow my mind!</w:t>
      </w:r>
    </w:p>
    <w:p w14:paraId="00000028">
      <w:pPr>
        <w:pStyle w:val="3"/>
        <w:keepNext w:val="0"/>
        <w:keepLines w:val="0"/>
        <w:pageBreakBefore w:val="0"/>
        <w:spacing w:after="80"/>
        <w:rPr>
          <w:rFonts w:ascii="Montserrat" w:hAnsi="Montserrat" w:eastAsia="Montserrat" w:cs="Montserrat"/>
          <w:b/>
          <w:sz w:val="36"/>
          <w:szCs w:val="36"/>
        </w:rPr>
      </w:pPr>
      <w:bookmarkStart w:id="5" w:name="_smnw9ekviqsx" w:colFirst="0" w:colLast="0"/>
      <w:bookmarkEnd w:id="5"/>
      <w:r>
        <w:rPr>
          <w:rFonts w:ascii="Montserrat" w:hAnsi="Montserrat" w:eastAsia="Montserrat" w:cs="Montserrat"/>
          <w:b/>
          <w:sz w:val="36"/>
          <w:szCs w:val="36"/>
          <w:rtl w:val="0"/>
        </w:rPr>
        <w:t>Important Notes</w:t>
      </w:r>
    </w:p>
    <w:p w14:paraId="00000029">
      <w:pPr>
        <w:pageBreakBefore w:val="0"/>
        <w:numPr>
          <w:ilvl w:val="0"/>
          <w:numId w:val="6"/>
        </w:numPr>
        <w:spacing w:before="24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Feel free to Google or Stackoverflow (or even go as far as read a book) to understand anything, but please do NOT copy/paste any code/snippet.</w:t>
      </w:r>
    </w:p>
    <w:p w14:paraId="0000002A">
      <w:pPr>
        <w:pageBreakBefore w:val="0"/>
        <w:numPr>
          <w:ilvl w:val="0"/>
          <w:numId w:val="6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Finish your assignment before the assigned deadline. If you need to extend the deadline, please make sure you drops us an email.</w:t>
      </w:r>
    </w:p>
    <w:p w14:paraId="0000002B">
      <w:pPr>
        <w:pageBreakBefore w:val="0"/>
        <w:numPr>
          <w:ilvl w:val="0"/>
          <w:numId w:val="6"/>
        </w:numPr>
        <w:spacing w:before="0" w:beforeAutospacing="0" w:after="24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>Document how you deployed the project (in READMe)</w:t>
      </w:r>
    </w:p>
    <w:p w14:paraId="0000002D">
      <w:pPr>
        <w:rPr>
          <w:sz w:val="24"/>
          <w:szCs w:val="24"/>
        </w:rPr>
      </w:pPr>
      <w:bookmarkStart w:id="6" w:name="_vh1h38vn043m" w:colFirst="0" w:colLast="0"/>
      <w:bookmarkEnd w:id="6"/>
      <w:r>
        <w:rPr>
          <w:rFonts w:ascii="Montserrat" w:hAnsi="Montserrat" w:eastAsia="Montserrat" w:cs="Montserrat"/>
          <w:b/>
          <w:sz w:val="36"/>
          <w:szCs w:val="36"/>
          <w:rtl w:val="0"/>
        </w:rPr>
        <w:br w:type="textWrapping"/>
      </w:r>
      <w:r>
        <w:rPr>
          <w:rFonts w:ascii="Montserrat" w:hAnsi="Montserrat" w:eastAsia="Montserrat" w:cs="Montserrat"/>
          <w:b/>
          <w:sz w:val="36"/>
          <w:szCs w:val="36"/>
          <w:rtl w:val="0"/>
        </w:rPr>
        <w:br w:type="textWrapping"/>
      </w:r>
      <w:bookmarkStart w:id="7" w:name="_GoBack"/>
      <w:bookmarkEnd w:id="7"/>
    </w:p>
    <w:p w14:paraId="00000030">
      <w:pPr>
        <w:pageBreakBefore w:val="0"/>
        <w:numPr>
          <w:ilvl w:val="0"/>
          <w:numId w:val="7"/>
        </w:numPr>
        <w:spacing w:before="0" w:beforeAutospacing="0" w:after="0" w:afterAutospacing="0"/>
        <w:ind w:left="720" w:hanging="360"/>
        <w:rPr>
          <w:rFonts w:ascii="Montserrat" w:hAnsi="Montserrat" w:eastAsia="Montserrat" w:cs="Montserrat"/>
          <w:sz w:val="24"/>
          <w:szCs w:val="24"/>
        </w:rPr>
      </w:pPr>
      <w:r>
        <w:rPr>
          <w:rFonts w:ascii="Montserrat" w:hAnsi="Montserrat" w:eastAsia="Montserrat" w:cs="Montserrat"/>
          <w:sz w:val="24"/>
          <w:szCs w:val="24"/>
          <w:rtl w:val="0"/>
        </w:rPr>
        <w:t xml:space="preserve">Is there any way that you can automate the delivery? Wow us and get bonus points for the task. </w:t>
      </w:r>
    </w:p>
    <w:p w14:paraId="00000031">
      <w:pPr>
        <w:pageBreakBefore w:val="0"/>
        <w:numPr>
          <w:numId w:val="0"/>
        </w:numPr>
        <w:spacing w:before="0" w:beforeAutospacing="0" w:after="240"/>
        <w:ind w:left="360" w:leftChars="0"/>
        <w:rPr>
          <w:rFonts w:ascii="Montserrat" w:hAnsi="Montserrat" w:eastAsia="Montserrat" w:cs="Montserrat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F8419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3</TotalTime>
  <ScaleCrop>false</ScaleCrop>
  <LinksUpToDate>false</LinksUpToDate>
  <Application>WPS Office_12.2.0.19307_F1E327BC-269C-435d-A152-05C5408002CA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2024-12-22T02:03:09Z</dcterms:created>
  <dc:creator>DELL</dc:creator>
  <cp:lastModifiedBy>kaleem mohideen</cp:lastModifiedBy>
  <dcterms:modified xsi:type="dcterms:W3CDTF">2024-12-22T02:06:31Z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2057-12.2.0.19307</vt:lpwstr>
  </property>
  <property fmtid="{D5CDD505-2E9C-101B-9397-08002B2CF9AE}" pid="3" name="ICV">
    <vt:lpwstr>E4EFF1FA0AC74462A2A3E350F5146482_12</vt:lpwstr>
  </property>
</Properties>
</file>